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49B2A">
      <w:pPr>
        <w:jc w:val="center"/>
        <w:rPr>
          <w:rFonts w:hint="eastAsia" w:ascii="微软雅黑" w:hAnsi="微软雅黑" w:eastAsia="微软雅黑" w:cs="微软雅黑"/>
          <w:b/>
          <w:sz w:val="44"/>
        </w:rPr>
      </w:pPr>
      <w:r>
        <w:rPr>
          <w:rFonts w:hint="eastAsia" w:ascii="微软雅黑" w:hAnsi="微软雅黑" w:eastAsia="微软雅黑" w:cs="微软雅黑"/>
          <w:b/>
          <w:sz w:val="44"/>
        </w:rPr>
        <w:t>0_1版单位和技能策划案</w:t>
      </w:r>
    </w:p>
    <w:p w14:paraId="643387D8">
      <w:pPr>
        <w:jc w:val="center"/>
        <w:rPr>
          <w:b/>
          <w:sz w:val="44"/>
        </w:rPr>
      </w:pPr>
    </w:p>
    <w:p w14:paraId="46054829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狼族（流血体系）</w:t>
      </w:r>
    </w:p>
    <w:p w14:paraId="61B7FE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特点：脆、高伤、流血、低疲劳</w:t>
      </w:r>
    </w:p>
    <w:p w14:paraId="3CF9B673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白狼：锋利爪牙</w:t>
      </w:r>
    </w:p>
    <w:p w14:paraId="036644E5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苍白狼：锋利爪牙</w:t>
      </w:r>
    </w:p>
    <w:p w14:paraId="0626A573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苍白狼王：锋利爪牙+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嗜血撕咬</w:t>
      </w:r>
    </w:p>
    <w:p w14:paraId="65142516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流浪白狼：锋利爪牙+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独狼（能力卡）</w:t>
      </w:r>
    </w:p>
    <w:p w14:paraId="3804B78A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驼雷族（地雷体系）</w:t>
      </w:r>
    </w:p>
    <w:p w14:paraId="51D57609">
      <w:pPr>
        <w:rPr>
          <w:rFonts w:hint="eastAsia"/>
          <w:lang w:val="en-US" w:eastAsia="zh-CN"/>
        </w:rPr>
      </w:pPr>
    </w:p>
    <w:p w14:paraId="00E9A6AD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木灵族（远程和法术体系，树林体系）</w:t>
      </w:r>
    </w:p>
    <w:p w14:paraId="2079C7B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特点：在树林作战能力强、脆、高伤、灼烧伤害*2</w:t>
      </w:r>
    </w:p>
    <w:p w14:paraId="6AC82388">
      <w:pPr>
        <w:numPr>
          <w:ilvl w:val="0"/>
          <w:numId w:val="9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木灵射手：射击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森林之力（周围一格每有一片树林，攻击力+1）（能力卡）</w:t>
      </w:r>
    </w:p>
    <w:p w14:paraId="3D1B33CC">
      <w:pPr>
        <w:numPr>
          <w:ilvl w:val="0"/>
          <w:numId w:val="9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木灵弓兵：射击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森林之力</w:t>
      </w:r>
    </w:p>
    <w:p w14:paraId="07872CF4">
      <w:pPr>
        <w:numPr>
          <w:ilvl w:val="0"/>
          <w:numId w:val="9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木灵神射手：射击+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锁头（锁定射击）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森林之力</w:t>
      </w:r>
    </w:p>
    <w:p w14:paraId="3F7071C3">
      <w:pPr>
        <w:numPr>
          <w:ilvl w:val="0"/>
          <w:numId w:val="9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木灵游侠：射击+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飞雷神（自己化身为箭，如果击杀则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停在目标处，并返还卡牌回手牌）</w:t>
      </w:r>
    </w:p>
    <w:p w14:paraId="4F5993EF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岩石族（肉盾和AOE体系）</w:t>
      </w:r>
    </w:p>
    <w:p w14:paraId="1F4F634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35BE4D1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蛮牛族（位移体系）</w:t>
      </w:r>
    </w:p>
    <w:p w14:paraId="3FF41C4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特点：低甲、高血量、中伤、位移、高疲劳</w:t>
      </w:r>
    </w:p>
    <w:p w14:paraId="0E1D6845">
      <w:pPr>
        <w:numPr>
          <w:ilvl w:val="0"/>
          <w:numId w:val="1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野牛：顶撞</w:t>
      </w:r>
    </w:p>
    <w:p w14:paraId="418F7FE6">
      <w:pPr>
        <w:numPr>
          <w:ilvl w:val="0"/>
          <w:numId w:val="1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蛮牛：顶撞</w:t>
      </w:r>
    </w:p>
    <w:p w14:paraId="628D1A97">
      <w:pPr>
        <w:numPr>
          <w:ilvl w:val="0"/>
          <w:numId w:val="1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神力蛮牛：蛮牛冲撞（自己移动了几格，就撞动目标几格）</w:t>
      </w:r>
    </w:p>
    <w:p w14:paraId="301CFB59">
      <w:pPr>
        <w:numPr>
          <w:ilvl w:val="0"/>
          <w:numId w:val="1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巨角蛮牛：顶撞，挑飞（如果自己身后格子可以移动，将目标挑到自己身后一格）</w:t>
      </w:r>
    </w:p>
    <w:p w14:paraId="4EB76C06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巨刺猬族（反伤体系）</w:t>
      </w:r>
    </w:p>
    <w:p w14:paraId="37D877E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586C620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吹箭蜥蜴族（多频伤害体系）</w:t>
      </w:r>
    </w:p>
    <w:p w14:paraId="5CF45FAB">
      <w:pPr>
        <w:numPr>
          <w:ilvl w:val="0"/>
          <w:numId w:val="1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蓝蜥蜴：多频近战</w:t>
      </w:r>
    </w:p>
    <w:p w14:paraId="7AA5566E">
      <w:pPr>
        <w:numPr>
          <w:ilvl w:val="0"/>
          <w:numId w:val="11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吹箭蓝蜥蜴：多频远程</w:t>
      </w:r>
    </w:p>
    <w:p w14:paraId="098BF62C">
      <w:pPr>
        <w:numPr>
          <w:ilvl w:val="0"/>
          <w:numId w:val="11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蓝蜥蜴战士：多频近战+</w:t>
      </w:r>
    </w:p>
    <w:p w14:paraId="705D1FBA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藤木族（控制法术体系，树林体系）</w:t>
      </w:r>
    </w:p>
    <w:p w14:paraId="6C3D1C9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特点：在树林作战能力强、高血中甲、控制、灼烧伤害*2</w:t>
      </w:r>
    </w:p>
    <w:p w14:paraId="53B74AC7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幼年藤木：木根缠绕（对两格内的敌方单位进行缠绕）</w:t>
      </w:r>
    </w:p>
    <w:p w14:paraId="380E7344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藤木：木根缠绕</w:t>
      </w:r>
    </w:p>
    <w:p w14:paraId="1325E07A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枯藤木：木根缠绕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反击藤蔓（受到近战打击后，目标下回合不能再移动）（能力卡）</w:t>
      </w:r>
    </w:p>
    <w:p w14:paraId="776D48BF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巨藤木：木根缠绕+（对三格内的敌方单位进行缠绕）</w:t>
      </w:r>
    </w:p>
    <w:p w14:paraId="6544EE5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60440B1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巫鸦族（控制法术，debuff法术体系）</w:t>
      </w:r>
    </w:p>
    <w:p w14:paraId="62E862F9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腐鸦：腐臭啄击（给目标单位添加5层中毒）</w:t>
      </w:r>
    </w:p>
    <w:p w14:paraId="723E5C1E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腐鸦学者：腐臭啄击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瘟疫传播（目标3格内敌人获得该敌人的debuff）</w:t>
      </w:r>
    </w:p>
    <w:p w14:paraId="660030A8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腐鸦术士：腐臭啄击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瘟疫爆炸（根据敌人身上的debuff层数，进行一次不分敌我的2格AOE伤害）</w:t>
      </w:r>
    </w:p>
    <w:p w14:paraId="2F8B50A3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巫鸦</w:t>
      </w:r>
    </w:p>
    <w:p w14:paraId="4F150CDE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巫鸦学者</w:t>
      </w:r>
    </w:p>
    <w:p w14:paraId="3ABAC610">
      <w:pPr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巫鸦术士</w:t>
      </w:r>
    </w:p>
    <w:p w14:paraId="2648E660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火米奥族（火焰体系）</w:t>
      </w:r>
    </w:p>
    <w:p w14:paraId="73FC3A89">
      <w:pPr>
        <w:numPr>
          <w:ilvl w:val="0"/>
          <w:numId w:val="1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小火米奥：点燃（目标燃烧）</w:t>
      </w:r>
    </w:p>
    <w:p w14:paraId="32BA0BA9">
      <w:pPr>
        <w:numPr>
          <w:ilvl w:val="0"/>
          <w:numId w:val="13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火米奥：点燃+（目标1格aoe）</w:t>
      </w:r>
    </w:p>
    <w:p w14:paraId="46E2ABB6">
      <w:pPr>
        <w:numPr>
          <w:ilvl w:val="0"/>
          <w:numId w:val="13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火米奥族长：点燃+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焦土（本场游戏近两格的单位都会自动被灼烧）（能力卡）</w:t>
      </w:r>
    </w:p>
    <w:p w14:paraId="24342642">
      <w:pPr>
        <w:numPr>
          <w:ilvl w:val="0"/>
          <w:numId w:val="13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火米奥狂徒：点燃+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自爆（不分敌我对周围1格造成巨量伤害，自己生命值降为1）（消耗卡）</w:t>
      </w:r>
    </w:p>
    <w:p w14:paraId="70B89C8F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聚灵鼠族（辅助法术体系）</w:t>
      </w:r>
    </w:p>
    <w:p w14:paraId="38DA70D1">
      <w:pPr>
        <w:numPr>
          <w:ilvl w:val="0"/>
          <w:numId w:val="1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灵鼠：聚灵（回复1AP）</w:t>
      </w:r>
    </w:p>
    <w:p w14:paraId="69A3E129">
      <w:pPr>
        <w:numPr>
          <w:ilvl w:val="0"/>
          <w:numId w:val="14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塑灵鼠：聚灵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最大AP值加1（消耗卡）</w:t>
      </w:r>
    </w:p>
    <w:p w14:paraId="004B61FD">
      <w:pPr>
        <w:numPr>
          <w:ilvl w:val="0"/>
          <w:numId w:val="14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聚灵鼠：聚灵+（回复2AP）</w:t>
      </w:r>
    </w:p>
    <w:p w14:paraId="62BC73FF">
      <w:pPr>
        <w:pStyle w:val="3"/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空间晶石族（空间法术体系）</w:t>
      </w:r>
    </w:p>
    <w:p w14:paraId="54E55EC2">
      <w:pPr>
        <w:numPr>
          <w:ilvl w:val="0"/>
          <w:numId w:val="15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空间晶石：换位</w:t>
      </w:r>
    </w:p>
    <w:p w14:paraId="67FF2882">
      <w:pPr>
        <w:numPr>
          <w:ilvl w:val="0"/>
          <w:numId w:val="15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空间大晶石：换位+（低费）</w:t>
      </w:r>
    </w:p>
    <w:p w14:paraId="2756F41B">
      <w:pPr>
        <w:numPr>
          <w:ilvl w:val="0"/>
          <w:numId w:val="15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空间晶灵：移形换位（将两个目标换位）</w:t>
      </w:r>
    </w:p>
    <w:p w14:paraId="2FCF26BA">
      <w:pPr>
        <w:numPr>
          <w:ilvl w:val="0"/>
          <w:numId w:val="15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空间晶环：大挪移（将以及周围一格与目标周围一格换位）</w:t>
      </w:r>
    </w:p>
    <w:p w14:paraId="2F741F97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</w:p>
    <w:p w14:paraId="78A874B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克制：狼&gt;岩石&gt;走地鸡&gt;狼     火米奥&gt;木灵   岩石&gt;蛮牛</w:t>
      </w:r>
    </w:p>
    <w:p w14:paraId="6A5B0045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D8155"/>
    <w:multiLevelType w:val="singleLevel"/>
    <w:tmpl w:val="A49D81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CFB351"/>
    <w:multiLevelType w:val="singleLevel"/>
    <w:tmpl w:val="B8CFB3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7351ABF"/>
    <w:multiLevelType w:val="singleLevel"/>
    <w:tmpl w:val="C7351AB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C9DEA62"/>
    <w:multiLevelType w:val="singleLevel"/>
    <w:tmpl w:val="EC9DEA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028AEC"/>
    <w:multiLevelType w:val="singleLevel"/>
    <w:tmpl w:val="00028AEC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C8BE18B"/>
    <w:multiLevelType w:val="singleLevel"/>
    <w:tmpl w:val="2C8BE1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3872098D"/>
    <w:multiLevelType w:val="singleLevel"/>
    <w:tmpl w:val="3872098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474D5C2"/>
    <w:multiLevelType w:val="singleLevel"/>
    <w:tmpl w:val="4474D5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4879A50A"/>
    <w:multiLevelType w:val="singleLevel"/>
    <w:tmpl w:val="4879A50A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1"/>
  </w:num>
  <w:num w:numId="8">
    <w:abstractNumId w:val="3"/>
  </w:num>
  <w:num w:numId="9">
    <w:abstractNumId w:val="0"/>
  </w:num>
  <w:num w:numId="10">
    <w:abstractNumId w:val="12"/>
  </w:num>
  <w:num w:numId="11">
    <w:abstractNumId w:val="1"/>
  </w:num>
  <w:num w:numId="12">
    <w:abstractNumId w:val="10"/>
  </w:num>
  <w:num w:numId="13">
    <w:abstractNumId w:val="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C079F"/>
    <w:rsid w:val="15922937"/>
    <w:rsid w:val="528B22D4"/>
    <w:rsid w:val="53A2777C"/>
    <w:rsid w:val="791B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910</Words>
  <Characters>941</Characters>
  <Lines>0</Lines>
  <Paragraphs>0</Paragraphs>
  <TotalTime>373</TotalTime>
  <ScaleCrop>false</ScaleCrop>
  <LinksUpToDate>false</LinksUpToDate>
  <CharactersWithSpaces>963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轻</cp:lastModifiedBy>
  <dcterms:modified xsi:type="dcterms:W3CDTF">2026-05-25T09:15:28Z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eyJoZGlkIjoiYTYxYzEyMjBhNjUzODkyMGUwZjhkODEwMWQ2NWZjZGEifQ==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52D5F70ED79D4FAC8E7673E7A6B99429_12</vt:lpwstr>
  </property>
</Properties>
</file>